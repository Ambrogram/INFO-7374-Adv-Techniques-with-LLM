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7EE99">
      <w:pPr>
        <w:pStyle w:val="4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1</w:t>
      </w:r>
      <w:r>
        <w:rPr>
          <w:color w:val="auto"/>
        </w:rPr>
        <w:t>. Problem Restatement and Knowledge Base</w:t>
      </w:r>
    </w:p>
    <w:p w14:paraId="6CCE4B0D">
      <w:pPr>
        <w:rPr>
          <w:color w:val="auto"/>
        </w:rPr>
      </w:pPr>
      <w:r>
        <w:rPr>
          <w:color w:val="auto"/>
        </w:rPr>
        <w:t>Query:</w:t>
      </w:r>
    </w:p>
    <w:p w14:paraId="5F9C1AC0">
      <w:pPr>
        <w:rPr>
          <w:color w:val="auto"/>
        </w:rPr>
      </w:pPr>
      <w:r>
        <w:rPr>
          <w:color w:val="auto"/>
        </w:rPr>
        <w:t>What is the population of France's capital?</w:t>
      </w:r>
    </w:p>
    <w:p w14:paraId="67CA0877">
      <w:pPr>
        <w:rPr>
          <w:color w:val="auto"/>
        </w:rPr>
      </w:pPr>
      <w:r>
        <w:rPr>
          <w:color w:val="auto"/>
        </w:rPr>
        <w:t>Knowledge Base Documents:</w:t>
      </w:r>
    </w:p>
    <w:p w14:paraId="0309A1C9">
      <w:pPr>
        <w:pStyle w:val="16"/>
        <w:rPr>
          <w:color w:val="auto"/>
        </w:rPr>
      </w:pPr>
      <w:r>
        <w:rPr>
          <w:color w:val="auto"/>
        </w:rPr>
        <w:t>1. "Paris is the capital of France."</w:t>
      </w:r>
    </w:p>
    <w:p w14:paraId="5FF7F677">
      <w:pPr>
        <w:pStyle w:val="16"/>
        <w:rPr>
          <w:color w:val="auto"/>
        </w:rPr>
      </w:pPr>
      <w:r>
        <w:rPr>
          <w:color w:val="auto"/>
        </w:rPr>
        <w:t>2. "Paris is a city of 2 million people."</w:t>
      </w:r>
    </w:p>
    <w:p w14:paraId="2EBF584F">
      <w:pPr>
        <w:pStyle w:val="16"/>
        <w:rPr>
          <w:color w:val="auto"/>
        </w:rPr>
      </w:pPr>
      <w:r>
        <w:rPr>
          <w:color w:val="auto"/>
        </w:rPr>
        <w:t>3. "Capital of Spain has 7 millions population."</w:t>
      </w:r>
    </w:p>
    <w:p w14:paraId="5357EDA9">
      <w:pPr>
        <w:pStyle w:val="16"/>
        <w:rPr>
          <w:color w:val="auto"/>
        </w:rPr>
      </w:pPr>
      <w:r>
        <w:rPr>
          <w:color w:val="auto"/>
        </w:rPr>
        <w:t>4. "Capital of Germany has 4 millions population."</w:t>
      </w:r>
    </w:p>
    <w:p w14:paraId="33602B72">
      <w:pPr>
        <w:pStyle w:val="16"/>
        <w:rPr>
          <w:color w:val="auto"/>
        </w:rPr>
      </w:pPr>
      <w:r>
        <w:rPr>
          <w:color w:val="auto"/>
        </w:rPr>
        <w:t>5. "Eiffel is a symbol of France."</w:t>
      </w:r>
    </w:p>
    <w:p w14:paraId="5D760C8C">
      <w:pPr>
        <w:pStyle w:val="4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2</w:t>
      </w:r>
      <w:r>
        <w:rPr>
          <w:color w:val="auto"/>
        </w:rPr>
        <w:t>. Approach 1: Retrieve Top-3 Documents and Generate Response</w:t>
      </w:r>
    </w:p>
    <w:p w14:paraId="7209CE59">
      <w:pPr>
        <w:rPr>
          <w:color w:val="auto"/>
        </w:rPr>
      </w:pPr>
      <w:r>
        <w:rPr>
          <w:color w:val="auto"/>
        </w:rPr>
        <w:t>Approach 1 has two steps:</w:t>
      </w:r>
      <w:r>
        <w:rPr>
          <w:color w:val="auto"/>
        </w:rPr>
        <w:br w:type="textWrapping"/>
      </w:r>
      <w:r>
        <w:rPr>
          <w:color w:val="auto"/>
        </w:rPr>
        <w:t>a) Retrieve the top 3 documents most similar to the query.</w:t>
      </w:r>
      <w:r>
        <w:rPr>
          <w:color w:val="auto"/>
        </w:rPr>
        <w:br w:type="textWrapping"/>
      </w:r>
      <w:r>
        <w:rPr>
          <w:color w:val="auto"/>
        </w:rPr>
        <w:t>b) Generate an answer using these documents as context.</w:t>
      </w:r>
    </w:p>
    <w:p w14:paraId="62D1488C">
      <w:pPr>
        <w:pStyle w:val="5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2</w:t>
      </w:r>
      <w:r>
        <w:rPr>
          <w:color w:val="auto"/>
        </w:rPr>
        <w:t>.1 Retrieval Phase: retrieve_documents(query, top_k=3)</w:t>
      </w:r>
    </w:p>
    <w:p w14:paraId="6D719550">
      <w:pPr>
        <w:rPr>
          <w:color w:val="auto"/>
        </w:rPr>
      </w:pPr>
      <w:r>
        <w:rPr>
          <w:color w:val="auto"/>
        </w:rPr>
        <w:t>The retrieval function computes cosine similarity between the query embedding and each document embedding. The top-3 most similar documents are selected.</w:t>
      </w:r>
    </w:p>
    <w:p w14:paraId="719FBE5F">
      <w:pPr>
        <w:rPr>
          <w:color w:val="auto"/>
        </w:rPr>
      </w:pPr>
      <w:r>
        <w:rPr>
          <w:color w:val="auto"/>
        </w:rPr>
        <w:t>Likely retrieved documents:</w:t>
      </w:r>
    </w:p>
    <w:p w14:paraId="1BEBEFBA">
      <w:pPr>
        <w:pStyle w:val="16"/>
        <w:rPr>
          <w:color w:val="auto"/>
        </w:rPr>
      </w:pPr>
      <w:r>
        <w:rPr>
          <w:color w:val="auto"/>
        </w:rPr>
        <w:t>• Paris is the capital of France.</w:t>
      </w:r>
    </w:p>
    <w:p w14:paraId="62DEE461">
      <w:pPr>
        <w:pStyle w:val="16"/>
        <w:rPr>
          <w:color w:val="auto"/>
        </w:rPr>
      </w:pPr>
      <w:r>
        <w:rPr>
          <w:color w:val="auto"/>
        </w:rPr>
        <w:t>• Paris is a city of 2 million people.</w:t>
      </w:r>
    </w:p>
    <w:p w14:paraId="2FD0CD3E">
      <w:pPr>
        <w:pStyle w:val="16"/>
        <w:rPr>
          <w:color w:val="auto"/>
        </w:rPr>
      </w:pPr>
      <w:r>
        <w:rPr>
          <w:color w:val="auto"/>
        </w:rPr>
        <w:t>• Capital of Spain has 7 millions population. (or Germany 4 million)</w:t>
      </w:r>
    </w:p>
    <w:p w14:paraId="4590F9D7">
      <w:pPr>
        <w:pStyle w:val="5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2</w:t>
      </w:r>
      <w:r>
        <w:rPr>
          <w:color w:val="auto"/>
        </w:rPr>
        <w:t>.2 Generation Phase</w:t>
      </w:r>
    </w:p>
    <w:p w14:paraId="42DC8D0F">
      <w:pPr>
        <w:rPr>
          <w:color w:val="auto"/>
        </w:rPr>
      </w:pPr>
      <w:r>
        <w:rPr>
          <w:color w:val="auto"/>
        </w:rPr>
        <w:t>The three retrieved documents are concatenated into a context string and fed into the text generation model along with the question.</w:t>
      </w:r>
    </w:p>
    <w:p w14:paraId="59EBCC05">
      <w:pPr>
        <w:rPr>
          <w:color w:val="auto"/>
        </w:rPr>
      </w:pPr>
      <w:r>
        <w:rPr>
          <w:color w:val="auto"/>
        </w:rPr>
        <w:t>Ideal expected answer:</w:t>
      </w:r>
    </w:p>
    <w:p w14:paraId="6FC45113">
      <w:pPr>
        <w:pStyle w:val="156"/>
        <w:rPr>
          <w:color w:val="auto"/>
        </w:rPr>
      </w:pPr>
      <w:r>
        <w:rPr>
          <w:color w:val="auto"/>
        </w:rPr>
        <w:t>→ The population of France’s capital, Paris, is about 2 million people.</w:t>
      </w:r>
    </w:p>
    <w:p w14:paraId="0FC6B8E5">
      <w:pPr>
        <w:rPr>
          <w:color w:val="auto"/>
        </w:rPr>
      </w:pPr>
      <w:r>
        <w:rPr>
          <w:color w:val="auto"/>
        </w:rPr>
        <w:t>However, because documents about Spain and Germany introduce unrelated population numbers, the model may become confused and output the wrong number.</w:t>
      </w:r>
    </w:p>
    <w:p w14:paraId="7939B537">
      <w:pPr>
        <w:pStyle w:val="4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3</w:t>
      </w:r>
      <w:r>
        <w:rPr>
          <w:color w:val="auto"/>
        </w:rPr>
        <w:t>. Approach 2: Query Expansion with Two-Stage Retrieval</w:t>
      </w:r>
    </w:p>
    <w:p w14:paraId="49922C82">
      <w:pPr>
        <w:rPr>
          <w:color w:val="auto"/>
        </w:rPr>
      </w:pPr>
      <w:r>
        <w:rPr>
          <w:color w:val="auto"/>
        </w:rPr>
        <w:t>Approach 2 consists of:</w:t>
      </w:r>
    </w:p>
    <w:p w14:paraId="6BBC89C6">
      <w:pPr>
        <w:pStyle w:val="16"/>
        <w:rPr>
          <w:color w:val="auto"/>
        </w:rPr>
      </w:pPr>
      <w:r>
        <w:rPr>
          <w:color w:val="auto"/>
        </w:rPr>
        <w:t>a) First retrieve only the most relevant (top-1) document.</w:t>
      </w:r>
    </w:p>
    <w:p w14:paraId="232FAEB5">
      <w:pPr>
        <w:pStyle w:val="16"/>
        <w:rPr>
          <w:color w:val="auto"/>
        </w:rPr>
      </w:pPr>
      <w:r>
        <w:rPr>
          <w:color w:val="auto"/>
        </w:rPr>
        <w:t>b) Expand the query using this document: new_query = query + str(relevant_docs)</w:t>
      </w:r>
    </w:p>
    <w:p w14:paraId="721ADA05">
      <w:pPr>
        <w:pStyle w:val="16"/>
        <w:rPr>
          <w:color w:val="auto"/>
        </w:rPr>
      </w:pPr>
      <w:r>
        <w:rPr>
          <w:color w:val="auto"/>
        </w:rPr>
        <w:t>c) Retrieve the top-2 documents using the expanded query.</w:t>
      </w:r>
    </w:p>
    <w:p w14:paraId="3984BC80">
      <w:pPr>
        <w:pStyle w:val="16"/>
        <w:rPr>
          <w:color w:val="auto"/>
        </w:rPr>
      </w:pPr>
      <w:r>
        <w:rPr>
          <w:color w:val="auto"/>
        </w:rPr>
        <w:t>d) Generate the response using only the final set of retrieved documents.</w:t>
      </w:r>
    </w:p>
    <w:p w14:paraId="31FED6BB">
      <w:pPr>
        <w:pStyle w:val="5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4</w:t>
      </w:r>
      <w:r>
        <w:rPr>
          <w:color w:val="auto"/>
        </w:rPr>
        <w:t>.1 First Retrieval: retrieve_documents(query, top_k=1)</w:t>
      </w:r>
    </w:p>
    <w:p w14:paraId="13B30A9A">
      <w:pPr>
        <w:rPr>
          <w:color w:val="auto"/>
        </w:rPr>
      </w:pPr>
      <w:r>
        <w:rPr>
          <w:color w:val="auto"/>
        </w:rPr>
        <w:t>Most likely top-1 document:</w:t>
      </w:r>
    </w:p>
    <w:p w14:paraId="458E2C4F">
      <w:pPr>
        <w:pStyle w:val="16"/>
        <w:rPr>
          <w:color w:val="auto"/>
        </w:rPr>
      </w:pPr>
      <w:r>
        <w:rPr>
          <w:color w:val="auto"/>
        </w:rPr>
        <w:t>• Paris is the capital of France.</w:t>
      </w:r>
    </w:p>
    <w:p w14:paraId="2B9A908B">
      <w:pPr>
        <w:pStyle w:val="5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4</w:t>
      </w:r>
      <w:r>
        <w:rPr>
          <w:color w:val="auto"/>
        </w:rPr>
        <w:t>.2 Query Expansion</w:t>
      </w:r>
    </w:p>
    <w:p w14:paraId="27826B55">
      <w:pPr>
        <w:rPr>
          <w:color w:val="auto"/>
        </w:rPr>
      </w:pPr>
      <w:r>
        <w:rPr>
          <w:color w:val="auto"/>
        </w:rPr>
        <w:t>The new query becomes something like:</w:t>
      </w:r>
    </w:p>
    <w:p w14:paraId="0E22B962">
      <w:pPr>
        <w:pStyle w:val="156"/>
        <w:rPr>
          <w:color w:val="auto"/>
        </w:rPr>
      </w:pPr>
      <w:r>
        <w:rPr>
          <w:color w:val="auto"/>
        </w:rPr>
        <w:t>What is the population of France's capital? ['Paris is the capital of France.']</w:t>
      </w:r>
    </w:p>
    <w:p w14:paraId="66C09B69">
      <w:pPr>
        <w:rPr>
          <w:color w:val="auto"/>
        </w:rPr>
      </w:pPr>
      <w:r>
        <w:rPr>
          <w:color w:val="auto"/>
        </w:rPr>
        <w:t>This expansion explicitly links 'France’s capital' with 'Paris', making the semantic intent clearer.</w:t>
      </w:r>
    </w:p>
    <w:p w14:paraId="3369C233">
      <w:pPr>
        <w:pStyle w:val="5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4</w:t>
      </w:r>
      <w:r>
        <w:rPr>
          <w:color w:val="auto"/>
        </w:rPr>
        <w:t>.3 Second Retrieval: retrieve_documents(new_query, top_k=2)</w:t>
      </w:r>
    </w:p>
    <w:p w14:paraId="1E7FF93E">
      <w:pPr>
        <w:rPr>
          <w:color w:val="auto"/>
        </w:rPr>
      </w:pPr>
      <w:r>
        <w:rPr>
          <w:color w:val="auto"/>
        </w:rPr>
        <w:t>Most likely retrieved documents:</w:t>
      </w:r>
    </w:p>
    <w:p w14:paraId="400B1938">
      <w:pPr>
        <w:pStyle w:val="16"/>
        <w:rPr>
          <w:color w:val="auto"/>
        </w:rPr>
      </w:pPr>
      <w:r>
        <w:rPr>
          <w:color w:val="auto"/>
        </w:rPr>
        <w:t>• Paris is the capital of France.</w:t>
      </w:r>
    </w:p>
    <w:p w14:paraId="6D4F9C1E">
      <w:pPr>
        <w:pStyle w:val="16"/>
        <w:rPr>
          <w:color w:val="auto"/>
        </w:rPr>
      </w:pPr>
      <w:r>
        <w:rPr>
          <w:color w:val="auto"/>
        </w:rPr>
        <w:t>• Paris is a city of 2 million people.</w:t>
      </w:r>
    </w:p>
    <w:p w14:paraId="565E3409">
      <w:pPr>
        <w:rPr>
          <w:color w:val="auto"/>
        </w:rPr>
      </w:pPr>
      <w:r>
        <w:rPr>
          <w:color w:val="auto"/>
        </w:rPr>
        <w:t>Irrelevant documents (Spain, Germany) are no longer top-ranked because the expanded query strongly anchors on Paris.</w:t>
      </w:r>
    </w:p>
    <w:p w14:paraId="236F2B01">
      <w:pPr>
        <w:pStyle w:val="5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4</w:t>
      </w:r>
      <w:r>
        <w:rPr>
          <w:color w:val="auto"/>
        </w:rPr>
        <w:t>.4 Generation Phase</w:t>
      </w:r>
    </w:p>
    <w:p w14:paraId="1B569632">
      <w:pPr>
        <w:rPr>
          <w:color w:val="auto"/>
        </w:rPr>
      </w:pPr>
      <w:r>
        <w:rPr>
          <w:color w:val="auto"/>
        </w:rPr>
        <w:t>Using only Paris-related documents produces a clean context with only one numerical population value (2 million).</w:t>
      </w:r>
    </w:p>
    <w:p w14:paraId="6EEAA611">
      <w:pPr>
        <w:rPr>
          <w:color w:val="auto"/>
        </w:rPr>
      </w:pPr>
      <w:r>
        <w:rPr>
          <w:color w:val="auto"/>
        </w:rPr>
        <w:t>Therefore, the answer is almost guaranteed to be correct.</w:t>
      </w:r>
    </w:p>
    <w:p w14:paraId="6DF0AAA0">
      <w:pPr>
        <w:pStyle w:val="4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5</w:t>
      </w:r>
      <w:r>
        <w:rPr>
          <w:color w:val="auto"/>
        </w:rPr>
        <w:t>. Comparison: Which Approach is Better?</w:t>
      </w:r>
    </w:p>
    <w:p w14:paraId="5306B21C">
      <w:pPr>
        <w:pStyle w:val="14"/>
        <w:rPr>
          <w:color w:val="auto"/>
        </w:rPr>
      </w:pPr>
      <w:r>
        <w:rPr>
          <w:color w:val="auto"/>
        </w:rPr>
        <w:t>Approach 1: Pros &amp; Cons</w:t>
      </w:r>
    </w:p>
    <w:p w14:paraId="7F4F6A7E">
      <w:pPr>
        <w:pStyle w:val="16"/>
        <w:rPr>
          <w:color w:val="auto"/>
        </w:rPr>
      </w:pPr>
      <w:r>
        <w:rPr>
          <w:color w:val="auto"/>
        </w:rPr>
        <w:t>• Pros: Simple, straightforward single-step retrieval.</w:t>
      </w:r>
    </w:p>
    <w:p w14:paraId="12EB602A">
      <w:pPr>
        <w:pStyle w:val="16"/>
        <w:rPr>
          <w:color w:val="auto"/>
        </w:rPr>
      </w:pPr>
      <w:r>
        <w:rPr>
          <w:color w:val="auto"/>
        </w:rPr>
        <w:t>• Cons: May retrieve documents about other capitals, introducing noisy population values.</w:t>
      </w:r>
    </w:p>
    <w:p w14:paraId="50A2CBBE">
      <w:pPr>
        <w:pStyle w:val="14"/>
        <w:rPr>
          <w:color w:val="auto"/>
        </w:rPr>
      </w:pPr>
      <w:r>
        <w:rPr>
          <w:color w:val="auto"/>
        </w:rPr>
        <w:t>Approach 2: Pros &amp; Cons</w:t>
      </w:r>
    </w:p>
    <w:p w14:paraId="60830D9A">
      <w:pPr>
        <w:pStyle w:val="16"/>
        <w:rPr>
          <w:color w:val="auto"/>
        </w:rPr>
      </w:pPr>
      <w:r>
        <w:rPr>
          <w:color w:val="auto"/>
        </w:rPr>
        <w:t>• Pros: Query expansion makes the intent more explicit, retrieval becomes more accurate.</w:t>
      </w:r>
    </w:p>
    <w:p w14:paraId="7C8F1AE4">
      <w:pPr>
        <w:pStyle w:val="16"/>
        <w:rPr>
          <w:color w:val="auto"/>
        </w:rPr>
      </w:pPr>
      <w:r>
        <w:rPr>
          <w:color w:val="auto"/>
        </w:rPr>
        <w:t>• Pros: Only Paris-related documents remain in top results, reducing noise.</w:t>
      </w:r>
    </w:p>
    <w:p w14:paraId="7523F852">
      <w:pPr>
        <w:pStyle w:val="16"/>
        <w:rPr>
          <w:color w:val="auto"/>
        </w:rPr>
      </w:pPr>
      <w:r>
        <w:rPr>
          <w:color w:val="auto"/>
        </w:rPr>
        <w:t>• Cons: Slightly more complex (two retrieval steps).</w:t>
      </w:r>
    </w:p>
    <w:p w14:paraId="1FA35489">
      <w:pPr>
        <w:rPr>
          <w:color w:val="auto"/>
        </w:rPr>
      </w:pPr>
      <w:r>
        <w:rPr>
          <w:color w:val="auto"/>
        </w:rPr>
        <w:t>Conclusion:</w:t>
      </w:r>
    </w:p>
    <w:p w14:paraId="6DC772C8">
      <w:pPr>
        <w:pStyle w:val="156"/>
        <w:rPr>
          <w:color w:val="auto"/>
        </w:rPr>
      </w:pPr>
      <w:r>
        <w:rPr>
          <w:color w:val="auto"/>
        </w:rPr>
        <w:t>→ Approach 2 provides better results because it performs more accurate retrieval and produces cleaner, more relevant context for generation.</w:t>
      </w:r>
    </w:p>
    <w:p w14:paraId="7C22AC3D">
      <w:pPr>
        <w:pStyle w:val="16"/>
        <w:numPr>
          <w:numId w:val="0"/>
        </w:numPr>
        <w:ind w:leftChars="0"/>
        <w:rPr>
          <w:color w:val="auto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C6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400</Words>
  <Characters>2259</Characters>
  <Lines>0</Lines>
  <Paragraphs>0</Paragraphs>
  <TotalTime>3</TotalTime>
  <ScaleCrop>false</ScaleCrop>
  <LinksUpToDate>false</LinksUpToDate>
  <CharactersWithSpaces>2615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断尘枫</cp:lastModifiedBy>
  <dcterms:modified xsi:type="dcterms:W3CDTF">2025-11-20T19:59:05Z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eyJoZGlkIjoiYWU3ZTBhZmU0N2FlMzQ5Yzc1MThhNDA5Y2EzNjNhYzciLCJ1c2VySWQiOiIxMjk2NjgzNzE4In0=</vt:lpwstr>
  </property>
  <property fmtid="{D5CDD505-2E9C-101B-9397-08002B2CF9AE}" pid="3" name="KSOProductBuildVer">
    <vt:lpwstr>2052-12.1.0.19302</vt:lpwstr>
  </property>
  <property fmtid="{D5CDD505-2E9C-101B-9397-08002B2CF9AE}" pid="4" name="ICV">
    <vt:lpwstr>27235166DCAC4F959F75F4BA576F34B7_13</vt:lpwstr>
  </property>
</Properties>
</file>